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Arial" w:hAnsi="Arial" w:eastAsia="Arial" w:cs="Arial"/>
          <w:b/>
          <w:sz w:val="28"/>
          <w:szCs w:val="28"/>
          <w:rtl w:val="0"/>
        </w:rPr>
        <w:t>Excel Bot Design Document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Bot Description: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bot will compare two excel files based on functions that are selected by users</w:t>
      </w:r>
      <w:r>
        <w:rPr>
          <w:rFonts w:ascii="Arial" w:hAnsi="Arial" w:eastAsia="Arial" w:cs="Arial"/>
          <w:b/>
          <w:sz w:val="28"/>
          <w:szCs w:val="28"/>
          <w:rtl w:val="0"/>
        </w:rPr>
        <w:t>.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Design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420" w:hanging="420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There are two excel Files,one file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input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and other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 xml:space="preserve">reference </w:t>
      </w:r>
      <w:r>
        <w:rPr>
          <w:rFonts w:hint="default" w:ascii="Times New Roman" w:hAnsi="Times New Roman" w:eastAsia="Times New Roman" w:cs="Times New Roman"/>
          <w:b w:val="0"/>
          <w:sz w:val="24"/>
          <w:szCs w:val="24"/>
          <w:u w:val="none"/>
          <w:rtl w:val="0"/>
          <w:lang w:val="en-US"/>
        </w:rPr>
        <w:t>file.</w:t>
      </w:r>
      <w:bookmarkStart w:id="1" w:name="_GoBack"/>
      <w:bookmarkEnd w:id="1"/>
    </w:p>
    <w:p>
      <w:pPr>
        <w:rPr>
          <w:rFonts w:ascii="Arial" w:hAnsi="Arial" w:eastAsia="Arial" w:cs="Arial"/>
          <w:b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Stage1: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A.Transpose data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Excel will contain table starting from X Column and Y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identify the starting and ending points of the table.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remove all the empty rows and columns from left and top portion of the excel.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create a new excel with data copied to start from the first column and first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new excel is considered as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B.</w:t>
      </w:r>
      <w:r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  <w:rtl w:val="0"/>
        </w:rPr>
        <w:t>Validation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</w:t>
      </w:r>
    </w:p>
    <w:p>
      <w:pPr>
        <w:ind w:left="0" w:firstLine="0"/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identify unique column in the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Later verifies the column is not null and has unique data.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column has null values,the bot should throw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Then the bot verifies whether the unique column is present in the reference file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unique column is not present in the reference file,the bot should throw   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Input file should contain all the data that is present in the reference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List input and reference column names and use them in stage 2.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input file(table format)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5"/>
                    <a:srcRect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new excel sheet where the table is moved to the beginning of the sheet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50012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6"/>
                    <a:srcRect b="78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reference file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480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7"/>
                    <a:srcRect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  <w:rtl w:val="0"/>
        </w:rPr>
        <w:t>Stage2: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A.Selecting templates: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4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Form will be created in this stage.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720" w:hanging="360"/>
        <w:rPr>
          <w:rFonts w:ascii="Arial" w:hAnsi="Arial" w:eastAsia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By default one template will be provided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user will make some changes and submit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6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no validations errors,a dialog box appears  for user conformation to save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any validations error the form will be opened again and user make the changes regarding those errors.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And then the form will be submitted. </w:t>
      </w:r>
      <w:r>
        <w:rPr>
          <w:rFonts w:ascii="Noto Sans Symbols" w:hAnsi="Noto Sans Symbols" w:eastAsia="Noto Sans Symbols" w:cs="Noto Sans Symbols"/>
          <w:sz w:val="28"/>
          <w:szCs w:val="28"/>
          <w:rtl w:val="0"/>
        </w:rPr>
        <w:t xml:space="preserve"> </w:t>
      </w: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                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B.Uiform: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form contains 5 input rows and 5 reference rows.</w:t>
      </w:r>
    </w:p>
    <w:p>
      <w:pPr>
        <w:ind w:left="0" w:firstLine="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.</w:t>
      </w: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 each row there will be a dropdown and the dropdown contains all the functions.</w:t>
      </w:r>
    </w:p>
    <w:p>
      <w:pPr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user can select one function from the dropdown.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bot should verify whether that function related fields are displayed and other functions fields are hidden.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C.Default Values: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0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function related fields will be displayed and all the fields should contain a default value.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D.Functions: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1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Based on selection of the function by the user ,Number of columns will be displayed.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</w:t>
      </w:r>
    </w:p>
    <w:tbl>
      <w:tblPr>
        <w:tblStyle w:val="13"/>
        <w:tblW w:w="8576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288"/>
        <w:gridCol w:w="428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 xml:space="preserve">Functions </w:t>
            </w: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>Number of columns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1 , 1 Textfield</w:t>
            </w:r>
          </w:p>
        </w:tc>
      </w:tr>
    </w:tbl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E.Validations: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mandatory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3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input/reference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fields have values.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form where the user will be able to select the functions.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4036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dropdown contains all the functions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76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9"/>
                    <a:srcRect b="36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user selects one function,the function related fields will be displayed.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0"/>
                    <a:srcRect b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Stage3: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  <w:r>
        <w:rPr>
          <w:rFonts w:ascii="Arial" w:hAnsi="Arial" w:eastAsia="Arial" w:cs="Arial"/>
          <w:sz w:val="28"/>
          <w:szCs w:val="28"/>
          <w:rtl w:val="0"/>
        </w:rPr>
        <w:t>A.Format preview: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user selects all the functions in the form ,before user submits the form a preview panel will be visible showing all the functions what user has selected.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B.Read JSON: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6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When user selects the functions the output of the form will be stored in the JSON format.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data in JSON will  be stored in the dictionary.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Later we will get the data from dictionary and perform actions based on the user selects the functions.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9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output of the functions will be stored in the new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output will be saved in this format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448300" cy="377634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1"/>
                    <a:srcRect t="2435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4: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A.One2One: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numPr>
          <w:ilvl w:val="0"/>
          <w:numId w:val="20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output is stored in the excel sheet in stage 3,row to row comparision will happen for input files and reference files.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Five rows of input file output will be compared to five rows of reference file output.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5: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  <w:rtl w:val="0"/>
        </w:rPr>
        <w:t>A.Comparision Status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comparision is done in stage 4,the result of the comparision will be stored in the status field in the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  <w:rtl w:val="0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B.Presentation: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23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Colour coding will happen based on the status of the comparision.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true ,the result will be shown in green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false,the result will be shown in red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output sheet,where the status is updated.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</w:rPr>
        <w:drawing>
          <wp:inline distT="114300" distB="114300" distL="114300" distR="114300">
            <wp:extent cx="5448300" cy="3162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2"/>
                    <a:srcRect t="3333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Manual: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Step1: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input sheet and reference sheet is kept in this folder.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“ C:\Users\SmartBots\Desktop\Excel Bot Design ”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Ensure only input sheet and reference sheet is found in the above folder.</w:t>
      </w:r>
    </w:p>
    <w:p>
      <w:pPr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drawing>
          <wp:inline distT="114300" distB="114300" distL="114300" distR="114300">
            <wp:extent cx="5448300" cy="29952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Step2:Excel Bot Process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06197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4"/>
                    <a:srcRect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695950" cy="31381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15"/>
                    <a:srcRect t="4361" b="11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6906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Step3: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Run the bot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Step4. Check status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Status of the Process can be checked under the State Column.If the Status is Successful then the process is completed.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8"/>
                    <a:srcRect t="3773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To check the Job details ,click on this details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1439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9"/>
                    <a:srcRect t="3738" b="1090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Now to check the logs for that process click on the view logs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3344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20"/>
                    <a:srcRect t="388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Step5: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The output file is stored in this folder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“C:\Users\SmartBots\Desktop\Excel Bot Design”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4848225" cy="344297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1"/>
                    <a:srcRect l="11013"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53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1E550E8"/>
    <w:rsid w:val="2BE620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2019-12-04T08:07:00Z</dcterms:created>
  <dc:creator>Shravanti</dc:creator>
  <cp:lastModifiedBy>Shravanti</cp:lastModifiedBy>
  <dcterms:modified xsi:type="dcterms:W3CDTF">2019-12-11T06:56:08Z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