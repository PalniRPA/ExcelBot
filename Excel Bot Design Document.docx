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Black" w:hAnsi="Arial Black" w:eastAsia="Arial Black" w:cs="Arial Black"/>
          <w:sz w:val="28"/>
          <w:szCs w:val="28"/>
        </w:rPr>
      </w:pPr>
      <w:r>
        <w:rPr>
          <w:rFonts w:ascii="Arial Black" w:hAnsi="Arial Black" w:eastAsia="Arial Black" w:cs="Arial Black"/>
          <w:sz w:val="28"/>
          <w:szCs w:val="28"/>
          <w:rtl w:val="0"/>
        </w:rPr>
        <w:t>Excel Bot Design Document:</w:t>
      </w:r>
    </w:p>
    <w:p>
      <w:pPr>
        <w:rPr>
          <w:rFonts w:ascii="Arial Black" w:hAnsi="Arial Black" w:eastAsia="Arial Black" w:cs="Arial Black"/>
          <w:sz w:val="28"/>
          <w:szCs w:val="28"/>
        </w:rPr>
      </w:pPr>
    </w:p>
    <w:p>
      <w:pPr>
        <w:rPr>
          <w:rFonts w:ascii="sans-serif" w:hAnsi="sans-serif" w:eastAsia="sans-serif" w:cs="sans-serif"/>
          <w:b/>
          <w:i w:val="0"/>
          <w:color w:val="000000"/>
          <w:sz w:val="24"/>
          <w:szCs w:val="24"/>
          <w:u w:val="none"/>
        </w:rPr>
      </w:pPr>
      <w:r>
        <w:rPr>
          <w:rFonts w:ascii="Arial Black" w:hAnsi="Arial Black" w:eastAsia="Arial Black" w:cs="Arial Black"/>
          <w:sz w:val="28"/>
          <w:szCs w:val="28"/>
          <w:rtl w:val="0"/>
        </w:rPr>
        <w:t>Design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There are two excel Files,one file is considered as input file and other is considered as reference file.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Stage1</w:t>
      </w:r>
    </w:p>
    <w:p>
      <w:pPr>
        <w:rPr>
          <w:rFonts w:ascii="Times New Roman" w:hAnsi="Times New Roman" w:eastAsia="Times New Roman" w:cs="Times New Roman"/>
          <w:b/>
          <w:sz w:val="28"/>
          <w:szCs w:val="28"/>
        </w:rPr>
      </w:pPr>
    </w:p>
    <w:p>
      <w:pPr>
        <w:numPr>
          <w:ilvl w:val="0"/>
          <w:numId w:val="1"/>
        </w:numPr>
        <w:ind w:left="420" w:hanging="420"/>
        <w:rPr>
          <w:sz w:val="24"/>
          <w:szCs w:val="24"/>
        </w:rPr>
      </w:pPr>
      <w:r>
        <w:rPr>
          <w:rFonts w:ascii="Times New Roman" w:hAnsi="Times New Roman" w:eastAsia="Times New Roman" w:cs="Times New Roman"/>
          <w:b w:val="0"/>
          <w:sz w:val="24"/>
          <w:szCs w:val="24"/>
          <w:rtl w:val="0"/>
        </w:rPr>
        <w:t>Input File data-Table format.</w:t>
      </w:r>
    </w:p>
    <w:p>
      <w:pPr>
        <w:ind w:left="420" w:firstLine="0"/>
        <w:rPr>
          <w:rFonts w:ascii="Times New Roman" w:hAnsi="Times New Roman" w:eastAsia="Times New Roman" w:cs="Times New Roman"/>
          <w:sz w:val="24"/>
          <w:szCs w:val="24"/>
        </w:rPr>
      </w:pPr>
    </w:p>
    <w:p>
      <w:pPr>
        <w:numPr>
          <w:ilvl w:val="0"/>
          <w:numId w:val="1"/>
        </w:numPr>
        <w:ind w:left="420" w:hanging="420"/>
        <w:rPr>
          <w:sz w:val="24"/>
          <w:szCs w:val="24"/>
        </w:rPr>
      </w:pPr>
      <w:r>
        <w:rPr>
          <w:rFonts w:ascii="Times New Roman" w:hAnsi="Times New Roman" w:eastAsia="Times New Roman" w:cs="Times New Roman"/>
          <w:sz w:val="24"/>
          <w:szCs w:val="24"/>
          <w:rtl w:val="0"/>
        </w:rPr>
        <w:t>U</w:t>
      </w:r>
      <w:r>
        <w:rPr>
          <w:rFonts w:ascii="Times New Roman" w:hAnsi="Times New Roman" w:eastAsia="Times New Roman" w:cs="Times New Roman"/>
          <w:b w:val="0"/>
          <w:sz w:val="24"/>
          <w:szCs w:val="24"/>
          <w:rtl w:val="0"/>
        </w:rPr>
        <w:t>ser can select the input and reference excel files.</w:t>
      </w:r>
    </w:p>
    <w:p>
      <w:pPr>
        <w:rPr>
          <w:rFonts w:ascii="Times New Roman" w:hAnsi="Times New Roman" w:eastAsia="Times New Roman" w:cs="Times New Roman"/>
          <w:b w:val="0"/>
          <w:sz w:val="24"/>
          <w:szCs w:val="24"/>
        </w:rPr>
      </w:pPr>
    </w:p>
    <w:p>
      <w:pPr>
        <w:numPr>
          <w:ilvl w:val="0"/>
          <w:numId w:val="2"/>
        </w:numPr>
        <w:ind w:left="420" w:hanging="420"/>
      </w:pPr>
      <w:r>
        <w:rPr>
          <w:rFonts w:ascii="Times New Roman" w:hAnsi="Times New Roman" w:eastAsia="Times New Roman" w:cs="Times New Roman"/>
          <w:b w:val="0"/>
          <w:sz w:val="24"/>
          <w:szCs w:val="24"/>
          <w:rtl w:val="0"/>
        </w:rPr>
        <w:t>First a message box will be displayed asking to select a input file where user can select the input file.</w:t>
      </w:r>
    </w:p>
    <w:p>
      <w:pPr>
        <w:rPr>
          <w:rFonts w:ascii="Times New Roman" w:hAnsi="Times New Roman" w:eastAsia="Times New Roman" w:cs="Times New Roman"/>
          <w:b w:val="0"/>
          <w:sz w:val="24"/>
          <w:szCs w:val="24"/>
        </w:rPr>
      </w:pPr>
    </w:p>
    <w:p>
      <w:pPr>
        <w:rPr>
          <w:rFonts w:ascii="Times New Roman" w:hAnsi="Times New Roman" w:eastAsia="Times New Roman" w:cs="Times New Roman"/>
          <w:sz w:val="24"/>
          <w:szCs w:val="24"/>
        </w:rPr>
      </w:pPr>
      <w:r>
        <w:drawing>
          <wp:inline distT="0" distB="0" distL="114300" distR="114300">
            <wp:extent cx="5266690" cy="249237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5"/>
                    <a:srcRect b="4629"/>
                    <a:stretch>
                      <a:fillRect/>
                    </a:stretch>
                  </pic:blipFill>
                  <pic:spPr>
                    <a:xfrm>
                      <a:off x="0" y="0"/>
                      <a:ext cx="5266690" cy="2492375"/>
                    </a:xfrm>
                    <a:prstGeom prst="rect">
                      <a:avLst/>
                    </a:prstGeom>
                  </pic:spPr>
                </pic:pic>
              </a:graphicData>
            </a:graphic>
          </wp:inline>
        </w:drawing>
      </w:r>
    </w:p>
    <w:p>
      <w:pPr>
        <w:numPr>
          <w:ilvl w:val="0"/>
          <w:numId w:val="2"/>
        </w:numPr>
        <w:spacing w:before="240" w:after="0" w:afterAutospacing="0"/>
        <w:ind w:left="420"/>
        <w:jc w:val="left"/>
      </w:pPr>
      <w:r>
        <w:rPr>
          <w:rFonts w:hint="default" w:ascii="Times New Roman" w:hAnsi="Times New Roman" w:eastAsia="SimSun" w:cs="Times New Roman"/>
          <w:i w:val="0"/>
          <w:color w:val="000000"/>
          <w:sz w:val="24"/>
          <w:szCs w:val="24"/>
          <w:u w:val="none"/>
          <w:vertAlign w:val="baseline"/>
        </w:rPr>
        <w:t xml:space="preserve">Later,click on ‘ok’ in the message box,a window will be opened where the user can select the Excel file </w:t>
      </w:r>
      <w:r>
        <w:rPr>
          <w:rFonts w:ascii="Times New Roman" w:hAnsi="Times New Roman" w:eastAsia="Times New Roman" w:cs="Times New Roman"/>
          <w:sz w:val="24"/>
          <w:szCs w:val="24"/>
        </w:rPr>
        <w:drawing>
          <wp:inline distT="114300" distB="114300" distL="114300" distR="114300">
            <wp:extent cx="5267325" cy="248094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6"/>
                    <a:srcRect/>
                    <a:stretch>
                      <a:fillRect/>
                    </a:stretch>
                  </pic:blipFill>
                  <pic:spPr>
                    <a:xfrm>
                      <a:off x="0" y="0"/>
                      <a:ext cx="5267325" cy="2481263"/>
                    </a:xfrm>
                    <a:prstGeom prst="rect">
                      <a:avLst/>
                    </a:prstGeom>
                  </pic:spPr>
                </pic:pic>
              </a:graphicData>
            </a:graphic>
          </wp:inline>
        </w:drawing>
      </w:r>
    </w:p>
    <w:p>
      <w:pPr>
        <w:numPr>
          <w:ilvl w:val="0"/>
          <w:numId w:val="2"/>
        </w:numPr>
        <w:ind w:left="420" w:hanging="420"/>
      </w:pPr>
      <w:r>
        <w:rPr>
          <w:rFonts w:ascii="Times New Roman" w:hAnsi="Times New Roman" w:eastAsia="Times New Roman" w:cs="Times New Roman"/>
          <w:sz w:val="24"/>
          <w:szCs w:val="24"/>
          <w:rtl w:val="0"/>
        </w:rPr>
        <w:t>After the input file is selected a pop up will be displayed asking the user to enter the sheet name.</w:t>
      </w:r>
    </w:p>
    <w:p>
      <w:pPr>
        <w:ind w:left="4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67325" cy="26574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18" name="image12.png"/>
                    <pic:cNvPicPr preferRelativeResize="0"/>
                  </pic:nvPicPr>
                  <pic:blipFill>
                    <a:blip r:embed="rId7"/>
                    <a:srcRect/>
                    <a:stretch>
                      <a:fillRect/>
                    </a:stretch>
                  </pic:blipFill>
                  <pic:spPr>
                    <a:xfrm>
                      <a:off x="0" y="0"/>
                      <a:ext cx="5267325" cy="2657475"/>
                    </a:xfrm>
                    <a:prstGeom prst="rect">
                      <a:avLst/>
                    </a:prstGeom>
                  </pic:spPr>
                </pic:pic>
              </a:graphicData>
            </a:graphic>
          </wp:inline>
        </w:drawing>
      </w:r>
    </w:p>
    <w:p/>
    <w:p>
      <w:pPr>
        <w:numPr>
          <w:ilvl w:val="0"/>
          <w:numId w:val="2"/>
        </w:numPr>
        <w:ind w:left="420" w:hanging="420"/>
      </w:pPr>
      <w:bookmarkStart w:id="0" w:name="_gjdgxs" w:colFirst="0" w:colLast="0"/>
      <w:bookmarkEnd w:id="0"/>
      <w:r>
        <w:rPr>
          <w:rFonts w:ascii="Times New Roman" w:hAnsi="Times New Roman" w:eastAsia="Times New Roman" w:cs="Times New Roman"/>
          <w:sz w:val="24"/>
          <w:szCs w:val="24"/>
          <w:rtl w:val="0"/>
        </w:rPr>
        <w:t>After the sheet name is given,a message box will be displayed showing the table range as well as all the empty rows and columns from left and top portion of the excel will be removed.</w:t>
      </w:r>
    </w:p>
    <w:p>
      <w:pPr>
        <w:rPr>
          <w:rFonts w:ascii="Times New Roman" w:hAnsi="Times New Roman" w:eastAsia="Times New Roman" w:cs="Times New Roman"/>
          <w:sz w:val="24"/>
          <w:szCs w:val="24"/>
        </w:rPr>
      </w:pPr>
    </w:p>
    <w:p>
      <w:pPr>
        <w:numPr>
          <w:ilvl w:val="0"/>
          <w:numId w:val="2"/>
        </w:numPr>
        <w:ind w:left="420" w:hanging="420"/>
      </w:pPr>
      <w:r>
        <w:rPr>
          <w:rFonts w:ascii="Times New Roman" w:hAnsi="Times New Roman" w:eastAsia="Times New Roman" w:cs="Times New Roman"/>
          <w:sz w:val="24"/>
          <w:szCs w:val="24"/>
          <w:rtl w:val="0"/>
        </w:rPr>
        <w:t>New Excel will be created with data copied to start from the first column and first row.</w:t>
      </w:r>
    </w:p>
    <w:p>
      <w:pPr>
        <w:rPr>
          <w:rFonts w:ascii="Times New Roman" w:hAnsi="Times New Roman" w:eastAsia="Times New Roman" w:cs="Times New Roman"/>
          <w:sz w:val="24"/>
          <w:szCs w:val="24"/>
        </w:rPr>
      </w:pPr>
    </w:p>
    <w:p>
      <w:pPr>
        <w:numPr>
          <w:ilvl w:val="0"/>
          <w:numId w:val="2"/>
        </w:numPr>
        <w:ind w:left="420" w:hanging="420"/>
      </w:pPr>
      <w:r>
        <w:rPr>
          <w:rFonts w:ascii="Times New Roman" w:hAnsi="Times New Roman" w:eastAsia="Times New Roman" w:cs="Times New Roman"/>
          <w:sz w:val="24"/>
          <w:szCs w:val="24"/>
          <w:rtl w:val="0"/>
        </w:rPr>
        <w:t>Then the selection of the reference file is also in the same format.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Sample Input file:</w:t>
      </w:r>
    </w:p>
    <w:p>
      <w:r>
        <w:drawing>
          <wp:inline distT="0" distB="0" distL="114300" distR="114300">
            <wp:extent cx="5266690" cy="240665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15" name="image15.png"/>
                    <pic:cNvPicPr preferRelativeResize="0"/>
                  </pic:nvPicPr>
                  <pic:blipFill>
                    <a:blip r:embed="rId8"/>
                    <a:srcRect b="4629"/>
                    <a:stretch>
                      <a:fillRect/>
                    </a:stretch>
                  </pic:blipFill>
                  <pic:spPr>
                    <a:xfrm>
                      <a:off x="0" y="0"/>
                      <a:ext cx="5266690" cy="2406650"/>
                    </a:xfrm>
                    <a:prstGeom prst="rect">
                      <a:avLst/>
                    </a:prstGeom>
                  </pic:spPr>
                </pic:pic>
              </a:graphicData>
            </a:graphic>
          </wp:inline>
        </w:drawing>
      </w:r>
    </w:p>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Sample New Input file:</w:t>
      </w:r>
    </w:p>
    <w:p>
      <w:r>
        <w:drawing>
          <wp:inline distT="0" distB="0" distL="114300" distR="114300">
            <wp:extent cx="5266690" cy="216789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9"/>
                    <a:srcRect b="4854"/>
                    <a:stretch>
                      <a:fillRect/>
                    </a:stretch>
                  </pic:blipFill>
                  <pic:spPr>
                    <a:xfrm>
                      <a:off x="0" y="0"/>
                      <a:ext cx="5266690" cy="2167890"/>
                    </a:xfrm>
                    <a:prstGeom prst="rect">
                      <a:avLst/>
                    </a:prstGeom>
                  </pic:spPr>
                </pic:pic>
              </a:graphicData>
            </a:graphic>
          </wp:inline>
        </w:drawing>
      </w:r>
    </w:p>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Sample Reference File:</w:t>
      </w:r>
    </w:p>
    <w:p>
      <w:r>
        <w:drawing>
          <wp:inline distT="0" distB="0" distL="114300" distR="114300">
            <wp:extent cx="5267325" cy="289052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16" name="image18.png"/>
                    <pic:cNvPicPr preferRelativeResize="0"/>
                  </pic:nvPicPr>
                  <pic:blipFill>
                    <a:blip r:embed="rId10"/>
                    <a:srcRect b="4268"/>
                    <a:stretch>
                      <a:fillRect/>
                    </a:stretch>
                  </pic:blipFill>
                  <pic:spPr>
                    <a:xfrm>
                      <a:off x="0" y="0"/>
                      <a:ext cx="5267325" cy="2890838"/>
                    </a:xfrm>
                    <a:prstGeom prst="rect">
                      <a:avLst/>
                    </a:prstGeom>
                  </pic:spPr>
                </pic:pic>
              </a:graphicData>
            </a:graphic>
          </wp:inline>
        </w:drawing>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jc w:val="left"/>
        <w:rPr>
          <w:sz w:val="24"/>
          <w:szCs w:val="24"/>
        </w:rPr>
      </w:pPr>
      <w:r>
        <w:rPr>
          <w:rFonts w:ascii="Times New Roman" w:hAnsi="Times New Roman" w:eastAsia="Times New Roman" w:cs="Times New Roman"/>
          <w:sz w:val="24"/>
          <w:szCs w:val="24"/>
          <w:rtl w:val="0"/>
        </w:rPr>
        <w:t>A pop up will be displayed,asking user to enter the unique column name in the input file.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firstLine="0"/>
        <w:jc w:val="left"/>
        <w:rPr>
          <w:rFonts w:ascii="Times New Roman" w:hAnsi="Times New Roman" w:eastAsia="Times New Roman" w:cs="Times New Roman"/>
          <w:sz w:val="24"/>
          <w:szCs w:val="24"/>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Later verifies the column is not null and has unique data.</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the column has null values and duplicat</w:t>
      </w:r>
      <w:r>
        <w:rPr>
          <w:rFonts w:ascii="Times New Roman" w:hAnsi="Times New Roman" w:eastAsia="Times New Roman" w:cs="Times New Roman"/>
          <w:sz w:val="24"/>
          <w:szCs w:val="24"/>
          <w:rtl w:val="0"/>
        </w:rPr>
        <w:t>e values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bot should throw warning message to the user.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rPr>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Then the bot verifies whether the unique column of input file is present in the reference file.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rPr>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the unique column is not present in the reference file,the bot should throw warning message to the user.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rPr>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Input file should contain all the</w:t>
      </w:r>
      <w:r>
        <w:rPr>
          <w:rFonts w:ascii="Times New Roman" w:hAnsi="Times New Roman" w:eastAsia="Times New Roman" w:cs="Times New Roman"/>
          <w:sz w:val="24"/>
          <w:szCs w:val="24"/>
          <w:rtl w:val="0"/>
        </w:rPr>
        <w:t xml:space="preserve"> columns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that is present in the reference file.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List of columns names in input and reference excel files will be displayed</w:t>
      </w:r>
      <w:r>
        <w:rPr>
          <w:rFonts w:ascii="Times New Roman" w:hAnsi="Times New Roman" w:eastAsia="Times New Roman" w:cs="Times New Roman"/>
          <w:sz w:val="24"/>
          <w:szCs w:val="24"/>
          <w:rtl w:val="0"/>
        </w:rPr>
        <w:t xml:space="preserve"> in the message box.</w:t>
      </w:r>
    </w:p>
    <w:p>
      <w:pPr>
        <w:keepNext w:val="0"/>
        <w:keepLines w:val="0"/>
        <w:widowControl/>
        <w:spacing w:before="280" w:after="280"/>
        <w:ind w:left="72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Stage2</w:t>
      </w:r>
    </w:p>
    <w:p>
      <w:pPr>
        <w:numPr>
          <w:ilvl w:val="0"/>
          <w:numId w:val="3"/>
        </w:numPr>
        <w:ind w:left="720" w:hanging="360"/>
        <w:rPr>
          <w:rFonts w:hint="default" w:ascii="Times New Roman" w:hAnsi="Times New Roman" w:eastAsia="Times New Roman" w:cs="Times New Roman"/>
          <w:sz w:val="24"/>
          <w:szCs w:val="24"/>
        </w:rPr>
      </w:pPr>
      <w:r>
        <w:rPr>
          <w:rFonts w:hint="default" w:ascii="Times New Roman" w:hAnsi="Times New Roman" w:eastAsia="Noto Sans Symbols" w:cs="Times New Roman"/>
          <w:sz w:val="24"/>
          <w:szCs w:val="24"/>
          <w:rtl w:val="0"/>
        </w:rPr>
        <w:t>Form will be created.</w:t>
      </w:r>
    </w:p>
    <w:p>
      <w:pPr>
        <w:rPr>
          <w:rFonts w:hint="default" w:ascii="Times New Roman" w:hAnsi="Times New Roman" w:eastAsia="Noto Sans Symbols" w:cs="Times New Roman"/>
          <w:sz w:val="24"/>
          <w:szCs w:val="24"/>
        </w:rPr>
      </w:pPr>
    </w:p>
    <w:p>
      <w:pPr>
        <w:numPr>
          <w:ilvl w:val="0"/>
          <w:numId w:val="4"/>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The form contains 5 input rows and 5 reference rows.</w:t>
      </w:r>
    </w:p>
    <w:p>
      <w:pPr>
        <w:rPr>
          <w:rFonts w:hint="default" w:ascii="Times New Roman" w:hAnsi="Times New Roman" w:eastAsia="Noto Sans Symbols" w:cs="Times New Roman"/>
          <w:sz w:val="24"/>
          <w:szCs w:val="24"/>
        </w:rPr>
      </w:pPr>
    </w:p>
    <w:p>
      <w:pPr>
        <w:numPr>
          <w:ilvl w:val="0"/>
          <w:numId w:val="5"/>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In this form the user will be able to select 5 functions for the input file and 5   functions for the reference file.</w:t>
      </w:r>
    </w:p>
    <w:p>
      <w:pPr>
        <w:rPr>
          <w:rFonts w:hint="default" w:ascii="Times New Roman" w:hAnsi="Times New Roman" w:eastAsia="Noto Sans Symbols" w:cs="Times New Roman"/>
          <w:sz w:val="24"/>
          <w:szCs w:val="24"/>
        </w:rPr>
      </w:pPr>
    </w:p>
    <w:p>
      <w:pPr>
        <w:numPr>
          <w:ilvl w:val="0"/>
          <w:numId w:val="6"/>
        </w:numPr>
        <w:ind w:left="720" w:hanging="36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 bot will verify whether all the functions have input/reference fields.</w:t>
      </w:r>
    </w:p>
    <w:p>
      <w:pPr>
        <w:ind w:left="720" w:firstLine="0"/>
        <w:rPr>
          <w:rFonts w:ascii="Noto Sans Symbols" w:hAnsi="Noto Sans Symbols" w:eastAsia="Noto Sans Symbols" w:cs="Noto Sans Symbols"/>
          <w:sz w:val="24"/>
          <w:szCs w:val="24"/>
        </w:rPr>
      </w:pPr>
    </w:p>
    <w:p>
      <w:pPr>
        <w:ind w:left="720" w:firstLine="0"/>
        <w:rPr>
          <w:rFonts w:ascii="Noto Sans Symbols" w:hAnsi="Noto Sans Symbols" w:eastAsia="Noto Sans Symbols" w:cs="Noto Sans Symbols"/>
          <w:sz w:val="24"/>
          <w:szCs w:val="24"/>
        </w:rPr>
      </w:pPr>
      <w:r>
        <w:rPr>
          <w:rFonts w:ascii="Noto Sans Symbols" w:hAnsi="Noto Sans Symbols" w:eastAsia="Noto Sans Symbols" w:cs="Noto Sans Symbols"/>
          <w:sz w:val="24"/>
          <w:szCs w:val="24"/>
        </w:rPr>
        <w:drawing>
          <wp:inline distT="114300" distB="114300" distL="114300" distR="114300">
            <wp:extent cx="5276850" cy="317182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8" name="image17.png"/>
                    <pic:cNvPicPr preferRelativeResize="0"/>
                  </pic:nvPicPr>
                  <pic:blipFill>
                    <a:blip r:embed="rId11"/>
                    <a:srcRect b="4034"/>
                    <a:stretch>
                      <a:fillRect/>
                    </a:stretch>
                  </pic:blipFill>
                  <pic:spPr>
                    <a:xfrm>
                      <a:off x="0" y="0"/>
                      <a:ext cx="5276850" cy="3171825"/>
                    </a:xfrm>
                    <a:prstGeom prst="rect">
                      <a:avLst/>
                    </a:prstGeom>
                  </pic:spPr>
                </pic:pic>
              </a:graphicData>
            </a:graphic>
          </wp:inline>
        </w:drawing>
      </w:r>
      <w:r>
        <w:rPr>
          <w:rFonts w:ascii="Noto Sans Symbols" w:hAnsi="Noto Sans Symbols" w:eastAsia="Noto Sans Symbols" w:cs="Noto Sans Symbols"/>
          <w:sz w:val="24"/>
          <w:szCs w:val="24"/>
        </w:rPr>
        <w:drawing>
          <wp:inline distT="114300" distB="114300" distL="114300" distR="114300">
            <wp:extent cx="5276850" cy="291909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2"/>
                    <a:srcRect b="4322"/>
                    <a:stretch>
                      <a:fillRect/>
                    </a:stretch>
                  </pic:blipFill>
                  <pic:spPr>
                    <a:xfrm>
                      <a:off x="0" y="0"/>
                      <a:ext cx="5276850" cy="2919413"/>
                    </a:xfrm>
                    <a:prstGeom prst="rect">
                      <a:avLst/>
                    </a:prstGeom>
                  </pic:spPr>
                </pic:pic>
              </a:graphicData>
            </a:graphic>
          </wp:inline>
        </w:drawing>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numPr>
          <w:ilvl w:val="0"/>
          <w:numId w:val="7"/>
        </w:numPr>
        <w:ind w:left="720" w:hanging="360"/>
        <w:rPr>
          <w:rFonts w:hint="default" w:ascii="Times New Roman" w:hAnsi="Times New Roman" w:eastAsia="Times New Roman" w:cs="Times New Roman"/>
          <w:sz w:val="24"/>
          <w:szCs w:val="24"/>
        </w:rPr>
      </w:pPr>
      <w:r>
        <w:rPr>
          <w:rFonts w:hint="default" w:ascii="Times New Roman" w:hAnsi="Times New Roman" w:eastAsia="Noto Sans Symbols" w:cs="Times New Roman"/>
          <w:sz w:val="24"/>
          <w:szCs w:val="24"/>
          <w:rtl w:val="0"/>
        </w:rPr>
        <w:t>The user can select one function from the dropdown.</w:t>
      </w:r>
    </w:p>
    <w:p>
      <w:pPr>
        <w:rPr>
          <w:rFonts w:ascii="Noto Sans Symbols" w:hAnsi="Noto Sans Symbols" w:eastAsia="Noto Sans Symbols" w:cs="Noto Sans Symbols"/>
          <w:sz w:val="24"/>
          <w:szCs w:val="24"/>
        </w:rPr>
      </w:pPr>
    </w:p>
    <w:p>
      <w:pPr>
        <w:rPr>
          <w:rFonts w:ascii="Noto Sans Symbols" w:hAnsi="Noto Sans Symbols" w:eastAsia="Noto Sans Symbols" w:cs="Noto Sans Symbols"/>
          <w:sz w:val="24"/>
          <w:szCs w:val="24"/>
        </w:rPr>
      </w:pPr>
      <w:r>
        <w:rPr>
          <w:rFonts w:ascii="Noto Sans Symbols" w:hAnsi="Noto Sans Symbols" w:eastAsia="Noto Sans Symbols" w:cs="Noto Sans Symbols"/>
          <w:sz w:val="24"/>
          <w:szCs w:val="24"/>
        </w:rPr>
        <w:drawing>
          <wp:inline distT="114300" distB="114300" distL="114300" distR="114300">
            <wp:extent cx="5276850" cy="314325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17" name="image10.png"/>
                    <pic:cNvPicPr preferRelativeResize="0"/>
                  </pic:nvPicPr>
                  <pic:blipFill>
                    <a:blip r:embed="rId13"/>
                    <a:srcRect b="4899"/>
                    <a:stretch>
                      <a:fillRect/>
                    </a:stretch>
                  </pic:blipFill>
                  <pic:spPr>
                    <a:xfrm>
                      <a:off x="0" y="0"/>
                      <a:ext cx="5276850" cy="3143250"/>
                    </a:xfrm>
                    <a:prstGeom prst="rect">
                      <a:avLst/>
                    </a:prstGeom>
                  </pic:spPr>
                </pic:pic>
              </a:graphicData>
            </a:graphic>
          </wp:inline>
        </w:drawing>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numPr>
          <w:ilvl w:val="0"/>
          <w:numId w:val="3"/>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If user selects one function,the bot should verify whether that function related fields are displayed and other functions fields are hidden.</w:t>
      </w:r>
    </w:p>
    <w:p>
      <w:pPr>
        <w:rPr>
          <w:rFonts w:hint="default" w:ascii="Times New Roman" w:hAnsi="Times New Roman" w:eastAsia="Noto Sans Symbols" w:cs="Times New Roman"/>
          <w:sz w:val="24"/>
          <w:szCs w:val="24"/>
        </w:rPr>
      </w:pPr>
    </w:p>
    <w:p>
      <w:pPr>
        <w:numPr>
          <w:ilvl w:val="0"/>
          <w:numId w:val="8"/>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If user selects one function,the function related fields will be displayed and all the fields should contain a default value.</w:t>
      </w:r>
    </w:p>
    <w:p>
      <w:pPr>
        <w:rPr>
          <w:rFonts w:hint="default" w:ascii="Times New Roman" w:hAnsi="Times New Roman" w:eastAsia="Noto Sans Symbols" w:cs="Times New Roman"/>
          <w:sz w:val="24"/>
          <w:szCs w:val="24"/>
        </w:rPr>
      </w:pPr>
    </w:p>
    <w:p>
      <w:pPr>
        <w:numPr>
          <w:ilvl w:val="0"/>
          <w:numId w:val="9"/>
        </w:numPr>
        <w:ind w:left="720" w:hanging="360"/>
        <w:rPr>
          <w:rFonts w:hint="default" w:ascii="Times New Roman" w:hAnsi="Times New Roman" w:eastAsia="Noto Sans Symbols" w:cs="Times New Roman"/>
          <w:sz w:val="24"/>
          <w:szCs w:val="24"/>
        </w:rPr>
      </w:pPr>
      <w:r>
        <w:rPr>
          <w:rFonts w:hint="default" w:ascii="Times New Roman" w:hAnsi="Times New Roman" w:eastAsia="Noto Sans Symbols" w:cs="Times New Roman"/>
          <w:sz w:val="24"/>
          <w:szCs w:val="24"/>
          <w:rtl w:val="0"/>
        </w:rPr>
        <w:t>Based on selection of the function by the user ,Number of columns will be displayed.</w:t>
      </w:r>
    </w:p>
    <w:p>
      <w:pPr>
        <w:ind w:left="720" w:firstLine="0"/>
        <w:rPr>
          <w:rFonts w:hint="default" w:ascii="Times New Roman" w:hAnsi="Times New Roman" w:eastAsia="Times New Roman" w:cs="Times New Roman"/>
          <w:sz w:val="24"/>
          <w:szCs w:val="24"/>
        </w:rPr>
      </w:pPr>
    </w:p>
    <w:p>
      <w:pPr>
        <w:ind w:left="720" w:firstLine="0"/>
        <w:rPr>
          <w:rFonts w:ascii="Noto Sans Symbols" w:hAnsi="Noto Sans Symbols" w:eastAsia="Noto Sans Symbols" w:cs="Noto Sans Symbols"/>
          <w:sz w:val="24"/>
          <w:szCs w:val="24"/>
        </w:rPr>
      </w:pPr>
      <w:r>
        <w:rPr>
          <w:rFonts w:ascii="Noto Sans Symbols" w:hAnsi="Noto Sans Symbols" w:eastAsia="Noto Sans Symbols" w:cs="Noto Sans Symbols"/>
          <w:sz w:val="24"/>
          <w:szCs w:val="24"/>
        </w:rPr>
        <w:drawing>
          <wp:inline distT="114300" distB="114300" distL="114300" distR="114300">
            <wp:extent cx="5276850" cy="234759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14"/>
                    <a:srcRect b="4322"/>
                    <a:stretch>
                      <a:fillRect/>
                    </a:stretch>
                  </pic:blipFill>
                  <pic:spPr>
                    <a:xfrm>
                      <a:off x="0" y="0"/>
                      <a:ext cx="5276850" cy="2347913"/>
                    </a:xfrm>
                    <a:prstGeom prst="rect">
                      <a:avLst/>
                    </a:prstGeom>
                  </pic:spPr>
                </pic:pic>
              </a:graphicData>
            </a:graphic>
          </wp:inline>
        </w:drawing>
      </w:r>
    </w:p>
    <w:p>
      <w:pPr>
        <w:rPr>
          <w:rFonts w:ascii="Noto Sans Symbols" w:hAnsi="Noto Sans Symbols" w:eastAsia="Noto Sans Symbols" w:cs="Noto Sans Symbols"/>
          <w:sz w:val="24"/>
          <w:szCs w:val="24"/>
        </w:rPr>
      </w:pPr>
    </w:p>
    <w:p>
      <w:pPr>
        <w:ind w:left="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By default one template(form) will be provided to the user.</w:t>
      </w:r>
    </w:p>
    <w:p>
      <w:pPr>
        <w:rPr>
          <w:rFonts w:ascii="Times New Roman" w:hAnsi="Times New Roman" w:eastAsia="Times New Roman" w:cs="Times New Roman"/>
          <w:sz w:val="24"/>
          <w:szCs w:val="24"/>
        </w:rPr>
      </w:pPr>
    </w:p>
    <w:p>
      <w:pPr>
        <w:numPr>
          <w:ilvl w:val="0"/>
          <w:numId w:val="10"/>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user will make some changes and submit the form.</w:t>
      </w:r>
    </w:p>
    <w:p>
      <w:pPr>
        <w:rPr>
          <w:rFonts w:ascii="Times New Roman" w:hAnsi="Times New Roman" w:eastAsia="Times New Roman" w:cs="Times New Roman"/>
          <w:sz w:val="24"/>
          <w:szCs w:val="24"/>
        </w:rPr>
      </w:pPr>
    </w:p>
    <w:p>
      <w:pPr>
        <w:numPr>
          <w:ilvl w:val="0"/>
          <w:numId w:val="11"/>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there are no validation errors,a dialog box appears for user conformation to save the form.</w:t>
      </w:r>
    </w:p>
    <w:p>
      <w:pPr>
        <w:rPr>
          <w:rFonts w:ascii="Times New Roman" w:hAnsi="Times New Roman" w:eastAsia="Times New Roman" w:cs="Times New Roman"/>
          <w:sz w:val="24"/>
          <w:szCs w:val="24"/>
        </w:rPr>
      </w:pPr>
    </w:p>
    <w:p>
      <w:pPr>
        <w:numPr>
          <w:ilvl w:val="0"/>
          <w:numId w:val="12"/>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If there are any validations error the form will be opened again and user make the changes regarding those errors and then the form will be submitted. </w:t>
      </w:r>
      <w:r>
        <w:rPr>
          <w:rFonts w:ascii="Noto Sans Symbols" w:hAnsi="Noto Sans Symbols" w:eastAsia="Noto Sans Symbols" w:cs="Noto Sans Symbols"/>
          <w:sz w:val="28"/>
          <w:szCs w:val="28"/>
          <w:rtl w:val="0"/>
        </w:rPr>
        <w:t xml:space="preserve"> </w:t>
      </w:r>
      <w:r>
        <w:rPr>
          <w:rFonts w:ascii="Noto Sans Symbols" w:hAnsi="Noto Sans Symbols" w:eastAsia="Noto Sans Symbols" w:cs="Noto Sans Symbols"/>
          <w:sz w:val="24"/>
          <w:szCs w:val="24"/>
          <w:rtl w:val="0"/>
        </w:rPr>
        <w:t xml:space="preserve"> </w:t>
      </w:r>
    </w:p>
    <w:p>
      <w:pPr>
        <w:rPr>
          <w:rFonts w:ascii="Noto Sans Symbols" w:hAnsi="Noto Sans Symbols" w:eastAsia="Noto Sans Symbols" w:cs="Noto Sans Symbols"/>
          <w:sz w:val="24"/>
          <w:szCs w:val="24"/>
        </w:rPr>
      </w:pPr>
    </w:p>
    <w:p>
      <w:pPr>
        <w:rPr>
          <w:rFonts w:ascii="Noto Sans Symbols" w:hAnsi="Noto Sans Symbols" w:eastAsia="Noto Sans Symbols" w:cs="Noto Sans Symbols"/>
          <w:sz w:val="24"/>
          <w:szCs w:val="24"/>
        </w:rPr>
      </w:pPr>
    </w:p>
    <w:p>
      <w:pPr>
        <w:rPr>
          <w:rFonts w:hint="default" w:ascii="Times New Roman" w:hAnsi="Times New Roman" w:eastAsia="Noto Sans Symbols" w:cs="Times New Roman"/>
          <w:sz w:val="24"/>
          <w:szCs w:val="24"/>
        </w:rPr>
      </w:pPr>
      <w:r>
        <w:rPr>
          <w:rFonts w:hint="default" w:ascii="Times New Roman" w:hAnsi="Times New Roman" w:eastAsia="Noto Sans Symbols" w:cs="Times New Roman"/>
          <w:b/>
          <w:sz w:val="24"/>
          <w:szCs w:val="24"/>
          <w:rtl w:val="0"/>
        </w:rPr>
        <w:t>Example</w:t>
      </w:r>
      <w:r>
        <w:rPr>
          <w:rFonts w:hint="default" w:ascii="Times New Roman" w:hAnsi="Times New Roman" w:eastAsia="Noto Sans Symbols" w:cs="Times New Roman"/>
          <w:sz w:val="24"/>
          <w:szCs w:val="24"/>
          <w:rtl w:val="0"/>
        </w:rPr>
        <w:t>:How to use the form</w:t>
      </w:r>
    </w:p>
    <w:p>
      <w:pPr>
        <w:rPr>
          <w:rFonts w:ascii="Noto Sans Symbols" w:hAnsi="Noto Sans Symbols" w:eastAsia="Noto Sans Symbols" w:cs="Noto Sans Symbols"/>
          <w:sz w:val="24"/>
          <w:szCs w:val="24"/>
        </w:rPr>
      </w:pPr>
      <w:r>
        <w:rPr>
          <w:rFonts w:ascii="Noto Sans Symbols" w:hAnsi="Noto Sans Symbols" w:eastAsia="Noto Sans Symbols" w:cs="Noto Sans Symbols"/>
          <w:sz w:val="24"/>
          <w:szCs w:val="24"/>
        </w:rPr>
        <w:drawing>
          <wp:inline distT="114300" distB="114300" distL="114300" distR="114300">
            <wp:extent cx="5276850" cy="275717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15"/>
                    <a:srcRect b="4322"/>
                    <a:stretch>
                      <a:fillRect/>
                    </a:stretch>
                  </pic:blipFill>
                  <pic:spPr>
                    <a:xfrm>
                      <a:off x="0" y="0"/>
                      <a:ext cx="5276850" cy="2757488"/>
                    </a:xfrm>
                    <a:prstGeom prst="rect">
                      <a:avLst/>
                    </a:prstGeom>
                  </pic:spPr>
                </pic:pic>
              </a:graphicData>
            </a:graphic>
          </wp:inline>
        </w:drawing>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5276850" cy="31623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6"/>
                    <a:srcRect b="4322"/>
                    <a:stretch>
                      <a:fillRect/>
                    </a:stretch>
                  </pic:blipFill>
                  <pic:spPr>
                    <a:xfrm>
                      <a:off x="0" y="0"/>
                      <a:ext cx="5276850" cy="3162300"/>
                    </a:xfrm>
                    <a:prstGeom prst="rect">
                      <a:avLst/>
                    </a:prstGeom>
                  </pic:spPr>
                </pic:pic>
              </a:graphicData>
            </a:graphic>
          </wp:inline>
        </w:drawing>
      </w:r>
    </w:p>
    <w:p>
      <w:pPr>
        <w:keepNext w:val="0"/>
        <w:keepLines w:val="0"/>
        <w:widowControl/>
        <w:jc w:val="left"/>
      </w:pPr>
    </w:p>
    <w:p>
      <w:pPr>
        <w:keepNext w:val="0"/>
        <w:keepLines w:val="0"/>
        <w:widowControl/>
        <w:jc w:val="left"/>
      </w:pPr>
    </w:p>
    <w:p>
      <w:pPr>
        <w:keepNext w:val="0"/>
        <w:keepLines w:val="0"/>
        <w:widowControl/>
        <w:jc w:val="left"/>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Stage 3:</w:t>
      </w:r>
    </w:p>
    <w:p>
      <w:pPr>
        <w:rPr>
          <w:rFonts w:ascii="Times New Roman" w:hAnsi="Times New Roman" w:eastAsia="Times New Roman" w:cs="Times New Roman"/>
          <w:b/>
          <w:sz w:val="28"/>
          <w:szCs w:val="28"/>
        </w:rPr>
      </w:pPr>
    </w:p>
    <w:p>
      <w:pPr>
        <w:numPr>
          <w:ilvl w:val="0"/>
          <w:numId w:val="13"/>
        </w:numPr>
        <w:ind w:left="720" w:hanging="360"/>
        <w:rPr>
          <w:rFonts w:ascii="Times New Roman" w:hAnsi="Times New Roman" w:eastAsia="Times New Roman" w:cs="Times New Roman"/>
          <w:b/>
          <w:sz w:val="28"/>
          <w:szCs w:val="28"/>
        </w:rPr>
      </w:pPr>
      <w:r>
        <w:rPr>
          <w:rFonts w:ascii="Times New Roman" w:hAnsi="Times New Roman" w:eastAsia="Times New Roman" w:cs="Times New Roman"/>
          <w:sz w:val="24"/>
          <w:szCs w:val="24"/>
          <w:rtl w:val="0"/>
        </w:rPr>
        <w:t>After user selects all the functions in the form in stage2,before user submits the form a preview panel will be visible showing all the functions what user has selected.</w:t>
      </w:r>
    </w:p>
    <w:p>
      <w:pPr>
        <w:rPr>
          <w:rFonts w:ascii="Times New Roman" w:hAnsi="Times New Roman" w:eastAsia="Times New Roman" w:cs="Times New Roman"/>
          <w:sz w:val="24"/>
          <w:szCs w:val="24"/>
        </w:rPr>
      </w:pPr>
    </w:p>
    <w:p>
      <w:pPr>
        <w:numPr>
          <w:ilvl w:val="0"/>
          <w:numId w:val="14"/>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Then the output of the form for every function will be saved in the new excel file .</w:t>
      </w:r>
    </w:p>
    <w:p>
      <w:pPr>
        <w:rPr>
          <w:rFonts w:ascii="Times New Roman" w:hAnsi="Times New Roman" w:eastAsia="Times New Roman" w:cs="Times New Roman"/>
          <w:sz w:val="24"/>
          <w:szCs w:val="24"/>
        </w:rPr>
      </w:pPr>
    </w:p>
    <w:p>
      <w:pPr>
        <w:numPr>
          <w:ilvl w:val="0"/>
          <w:numId w:val="15"/>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 format of the output excel sheet.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6850" cy="314325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1" name="image16.png"/>
                    <pic:cNvPicPr preferRelativeResize="0"/>
                  </pic:nvPicPr>
                  <pic:blipFill>
                    <a:blip r:embed="rId17"/>
                    <a:srcRect b="4899"/>
                    <a:stretch>
                      <a:fillRect/>
                    </a:stretch>
                  </pic:blipFill>
                  <pic:spPr>
                    <a:xfrm>
                      <a:off x="0" y="0"/>
                      <a:ext cx="5276850" cy="3143250"/>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Stage4:</w:t>
      </w:r>
    </w:p>
    <w:p>
      <w:pPr>
        <w:rPr>
          <w:rFonts w:ascii="Times New Roman" w:hAnsi="Times New Roman" w:eastAsia="Times New Roman" w:cs="Times New Roman"/>
          <w:b/>
          <w:sz w:val="28"/>
          <w:szCs w:val="28"/>
        </w:rPr>
      </w:pPr>
    </w:p>
    <w:p>
      <w:pPr>
        <w:numPr>
          <w:ilvl w:val="0"/>
          <w:numId w:val="16"/>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After the output is stored in the excel sheet in stage 3,row to row comparision will happen for input columns and reference columns.</w:t>
      </w:r>
    </w:p>
    <w:p>
      <w:pPr>
        <w:ind w:left="720" w:firstLine="0"/>
        <w:rPr>
          <w:rFonts w:ascii="Times New Roman" w:hAnsi="Times New Roman" w:eastAsia="Times New Roman" w:cs="Times New Roman"/>
          <w:b/>
          <w:sz w:val="28"/>
          <w:szCs w:val="28"/>
        </w:rPr>
      </w:pPr>
    </w:p>
    <w:p>
      <w:pPr>
        <w:numPr>
          <w:ilvl w:val="0"/>
          <w:numId w:val="17"/>
        </w:numPr>
        <w:ind w:left="720" w:hanging="360"/>
        <w:rPr>
          <w:rFonts w:ascii="Times New Roman" w:hAnsi="Times New Roman" w:eastAsia="Times New Roman" w:cs="Times New Roman"/>
          <w:b/>
          <w:sz w:val="28"/>
          <w:szCs w:val="28"/>
        </w:rPr>
      </w:pPr>
      <w:r>
        <w:rPr>
          <w:rFonts w:ascii="Times New Roman" w:hAnsi="Times New Roman" w:eastAsia="Times New Roman" w:cs="Times New Roman"/>
          <w:sz w:val="24"/>
          <w:szCs w:val="24"/>
          <w:rtl w:val="0"/>
        </w:rPr>
        <w:t>Five columns of input file output will be compared to five columns of reference file output.</w:t>
      </w:r>
    </w:p>
    <w:p>
      <w:pPr>
        <w:rPr>
          <w:rFonts w:ascii="Times New Roman" w:hAnsi="Times New Roman" w:eastAsia="Times New Roman" w:cs="Times New Roman"/>
          <w:sz w:val="24"/>
          <w:szCs w:val="24"/>
        </w:rPr>
      </w:pPr>
    </w:p>
    <w:p>
      <w:pPr>
        <w:numPr>
          <w:ilvl w:val="0"/>
          <w:numId w:val="18"/>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 comparision status will be displayed in the status column.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6850" cy="31527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18"/>
                    <a:srcRect b="4610"/>
                    <a:stretch>
                      <a:fillRect/>
                    </a:stretch>
                  </pic:blipFill>
                  <pic:spPr>
                    <a:xfrm>
                      <a:off x="0" y="0"/>
                      <a:ext cx="5276850" cy="3152775"/>
                    </a:xfrm>
                    <a:prstGeom prst="rect">
                      <a:avLst/>
                    </a:prstGeom>
                  </pic:spPr>
                </pic:pic>
              </a:graphicData>
            </a:graphic>
          </wp:inline>
        </w:drawing>
      </w:r>
    </w:p>
    <w:p>
      <w:pPr>
        <w:ind w:left="0" w:firstLine="0"/>
        <w:rPr>
          <w:rFonts w:ascii="Times New Roman" w:hAnsi="Times New Roman" w:eastAsia="Times New Roman" w:cs="Times New Roman"/>
          <w:sz w:val="24"/>
          <w:szCs w:val="24"/>
        </w:rPr>
      </w:pPr>
    </w:p>
    <w:p>
      <w:pPr>
        <w:numPr>
          <w:ilvl w:val="0"/>
          <w:numId w:val="19"/>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First input column will be compared to first reference column, in the same way all the columns will be compared.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6850" cy="3009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9"/>
                    <a:srcRect b="4819"/>
                    <a:stretch>
                      <a:fillRect/>
                    </a:stretch>
                  </pic:blipFill>
                  <pic:spPr>
                    <a:xfrm>
                      <a:off x="0" y="0"/>
                      <a:ext cx="5276850" cy="3009900"/>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Stage5:</w:t>
      </w:r>
    </w:p>
    <w:p>
      <w:pPr>
        <w:rPr>
          <w:rFonts w:ascii="Times New Roman" w:hAnsi="Times New Roman" w:eastAsia="Times New Roman" w:cs="Times New Roman"/>
          <w:b/>
          <w:sz w:val="28"/>
          <w:szCs w:val="28"/>
        </w:rPr>
      </w:pPr>
    </w:p>
    <w:p>
      <w:pPr>
        <w:numPr>
          <w:ilvl w:val="0"/>
          <w:numId w:val="20"/>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After the comparision is done in stage4,the result of the comparision will be stored in the status field in the excel sheet.</w:t>
      </w:r>
    </w:p>
    <w:p>
      <w:pPr>
        <w:rPr>
          <w:rFonts w:ascii="Times New Roman" w:hAnsi="Times New Roman" w:eastAsia="Times New Roman" w:cs="Times New Roman"/>
          <w:sz w:val="24"/>
          <w:szCs w:val="24"/>
        </w:rPr>
      </w:pPr>
    </w:p>
    <w:p>
      <w:pPr>
        <w:numPr>
          <w:ilvl w:val="0"/>
          <w:numId w:val="21"/>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Out of 5 columns(row to row) comparisions,if one column(row to row) comparision fails,then the status for that row will be fail.</w:t>
      </w:r>
    </w:p>
    <w:p>
      <w:pPr>
        <w:rPr>
          <w:rFonts w:ascii="Times New Roman" w:hAnsi="Times New Roman" w:eastAsia="Times New Roman" w:cs="Times New Roman"/>
          <w:sz w:val="24"/>
          <w:szCs w:val="24"/>
        </w:rPr>
      </w:pPr>
    </w:p>
    <w:p>
      <w:pPr>
        <w:numPr>
          <w:ilvl w:val="0"/>
          <w:numId w:val="22"/>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If all the 5 columns(row to row) comparision are success,then the status for that row will be success.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6850" cy="301942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20"/>
                    <a:srcRect b="4084"/>
                    <a:stretch>
                      <a:fillRect/>
                    </a:stretch>
                  </pic:blipFill>
                  <pic:spPr>
                    <a:xfrm>
                      <a:off x="0" y="0"/>
                      <a:ext cx="5276850" cy="3019425"/>
                    </a:xfrm>
                    <a:prstGeom prst="rect">
                      <a:avLst/>
                    </a:prstGeom>
                  </pic:spPr>
                </pic:pic>
              </a:graphicData>
            </a:graphic>
          </wp:inline>
        </w:drawing>
      </w:r>
    </w:p>
    <w:p>
      <w:pPr>
        <w:ind w:left="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p>
    <w:p>
      <w:pPr>
        <w:numPr>
          <w:ilvl w:val="0"/>
          <w:numId w:val="23"/>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After the status is stored</w:t>
      </w:r>
      <w:r>
        <w:rPr>
          <w:rFonts w:hint="default" w:ascii="Times New Roman" w:hAnsi="Times New Roman" w:eastAsia="Times New Roman" w:cs="Times New Roman"/>
          <w:sz w:val="24"/>
          <w:szCs w:val="24"/>
          <w:rtl w:val="0"/>
          <w:lang w:val="en-US"/>
        </w:rPr>
        <w:t>,</w:t>
      </w:r>
      <w:r>
        <w:rPr>
          <w:rFonts w:ascii="Times New Roman" w:hAnsi="Times New Roman" w:eastAsia="Times New Roman" w:cs="Times New Roman"/>
          <w:sz w:val="24"/>
          <w:szCs w:val="24"/>
          <w:rtl w:val="0"/>
        </w:rPr>
        <w:t>colour coding will happen based on the status of the comparision.</w:t>
      </w:r>
    </w:p>
    <w:p>
      <w:pPr>
        <w:rPr>
          <w:rFonts w:ascii="Times New Roman" w:hAnsi="Times New Roman" w:eastAsia="Times New Roman" w:cs="Times New Roman"/>
          <w:sz w:val="24"/>
          <w:szCs w:val="24"/>
        </w:rPr>
      </w:pPr>
    </w:p>
    <w:p>
      <w:pPr>
        <w:numPr>
          <w:ilvl w:val="0"/>
          <w:numId w:val="24"/>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If the comparision status is success,the result will be shown in green colour.</w:t>
      </w:r>
    </w:p>
    <w:p>
      <w:pPr>
        <w:rPr>
          <w:rFonts w:ascii="Times New Roman" w:hAnsi="Times New Roman" w:eastAsia="Times New Roman" w:cs="Times New Roman"/>
          <w:sz w:val="24"/>
          <w:szCs w:val="24"/>
        </w:rPr>
      </w:pPr>
    </w:p>
    <w:p>
      <w:pPr>
        <w:numPr>
          <w:ilvl w:val="0"/>
          <w:numId w:val="25"/>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If the comparision status is fail,the result will be shown in red colour.</w:t>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status is failed.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76850" cy="303847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21"/>
                    <a:srcRect b="4060"/>
                    <a:stretch>
                      <a:fillRect/>
                    </a:stretch>
                  </pic:blipFill>
                  <pic:spPr>
                    <a:xfrm>
                      <a:off x="0" y="0"/>
                      <a:ext cx="5276850" cy="3038475"/>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status is success.</w:t>
      </w:r>
    </w:p>
    <w:p>
      <w:pPr>
        <w:rPr>
          <w:rFonts w:ascii="Times New Roman" w:hAnsi="Times New Roman" w:eastAsia="Times New Roman" w:cs="Times New Roman"/>
          <w:sz w:val="24"/>
          <w:szCs w:val="24"/>
        </w:rPr>
      </w:pPr>
      <w:bookmarkStart w:id="1" w:name="_GoBack"/>
      <w:r>
        <w:rPr>
          <w:rFonts w:ascii="Times New Roman" w:hAnsi="Times New Roman" w:eastAsia="Times New Roman" w:cs="Times New Roman"/>
          <w:sz w:val="24"/>
          <w:szCs w:val="24"/>
        </w:rPr>
        <w:drawing>
          <wp:inline distT="114300" distB="114300" distL="114300" distR="114300">
            <wp:extent cx="5276850" cy="325247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22"/>
                    <a:srcRect b="4084"/>
                    <a:stretch>
                      <a:fillRect/>
                    </a:stretch>
                  </pic:blipFill>
                  <pic:spPr>
                    <a:xfrm>
                      <a:off x="0" y="0"/>
                      <a:ext cx="5276850" cy="3252788"/>
                    </a:xfrm>
                    <a:prstGeom prst="rect">
                      <a:avLst/>
                    </a:prstGeom>
                  </pic:spPr>
                </pic:pic>
              </a:graphicData>
            </a:graphic>
          </wp:inline>
        </w:drawing>
      </w:r>
      <w:bookmarkEnd w:id="1"/>
    </w:p>
    <w:sectPr>
      <w:headerReference r:id="rId3" w:type="default"/>
      <w:pgSz w:w="11906" w:h="16838"/>
      <w:pgMar w:top="1440" w:right="1800" w:bottom="1440" w:left="180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Georgia">
    <w:panose1 w:val="02040502050405020303"/>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sans-serif">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CF092B84"/>
    <w:multiLevelType w:val="multilevel"/>
    <w:tmpl w:val="CF092B84"/>
    <w:lvl w:ilvl="0" w:tentative="0">
      <w:start w:val="1"/>
      <w:numFmt w:val="bullet"/>
      <w:lvlText w:val="●"/>
      <w:lvlJc w:val="left"/>
      <w:pPr>
        <w:ind w:left="420" w:hanging="420"/>
      </w:pPr>
      <w:rPr>
        <w:rFonts w:ascii="Times New Roman" w:hAnsi="Times New Roman" w:eastAsia="Times New Roman" w:cs="Times New Roman"/>
        <w:b w:val="0"/>
        <w:sz w:val="24"/>
        <w:szCs w:val="24"/>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0053208E"/>
    <w:multiLevelType w:val="multilevel"/>
    <w:tmpl w:val="0053208E"/>
    <w:lvl w:ilvl="0" w:tentative="0">
      <w:start w:val="1"/>
      <w:numFmt w:val="bullet"/>
      <w:lvlText w:val="●"/>
      <w:lvlJc w:val="left"/>
      <w:pPr>
        <w:ind w:left="420" w:hanging="420"/>
      </w:pPr>
      <w:rPr>
        <w:rFonts w:ascii="Times New Roman" w:hAnsi="Times New Roman" w:eastAsia="Times New Roman" w:cs="Times New Roman"/>
        <w:b w:val="0"/>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1">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0"/>
  </w:num>
  <w:num w:numId="2">
    <w:abstractNumId w:val="6"/>
  </w:num>
  <w:num w:numId="3">
    <w:abstractNumId w:val="20"/>
  </w:num>
  <w:num w:numId="4">
    <w:abstractNumId w:val="4"/>
  </w:num>
  <w:num w:numId="5">
    <w:abstractNumId w:val="3"/>
  </w:num>
  <w:num w:numId="6">
    <w:abstractNumId w:val="12"/>
  </w:num>
  <w:num w:numId="7">
    <w:abstractNumId w:val="15"/>
  </w:num>
  <w:num w:numId="8">
    <w:abstractNumId w:val="23"/>
  </w:num>
  <w:num w:numId="9">
    <w:abstractNumId w:val="11"/>
  </w:num>
  <w:num w:numId="10">
    <w:abstractNumId w:val="0"/>
  </w:num>
  <w:num w:numId="11">
    <w:abstractNumId w:val="16"/>
  </w:num>
  <w:num w:numId="12">
    <w:abstractNumId w:val="21"/>
  </w:num>
  <w:num w:numId="13">
    <w:abstractNumId w:val="5"/>
  </w:num>
  <w:num w:numId="14">
    <w:abstractNumId w:val="19"/>
  </w:num>
  <w:num w:numId="15">
    <w:abstractNumId w:val="9"/>
  </w:num>
  <w:num w:numId="16">
    <w:abstractNumId w:val="14"/>
  </w:num>
  <w:num w:numId="17">
    <w:abstractNumId w:val="8"/>
  </w:num>
  <w:num w:numId="18">
    <w:abstractNumId w:val="7"/>
  </w:num>
  <w:num w:numId="19">
    <w:abstractNumId w:val="1"/>
  </w:num>
  <w:num w:numId="20">
    <w:abstractNumId w:val="18"/>
  </w:num>
  <w:num w:numId="21">
    <w:abstractNumId w:val="22"/>
  </w:num>
  <w:num w:numId="22">
    <w:abstractNumId w:val="13"/>
  </w:num>
  <w:num w:numId="23">
    <w:abstractNumId w:val="17"/>
  </w:num>
  <w:num w:numId="24">
    <w:abstractNumId w:val="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166E2E5D"/>
    <w:rsid w:val="63D3564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Calibri" w:hAnsi="Calibri" w:eastAsia="Calibri" w:cs="Calibri"/>
      <w:lang w:val="en-US"/>
    </w:rPr>
  </w:style>
  <w:style w:type="paragraph" w:styleId="2">
    <w:name w:val="heading 1"/>
    <w:basedOn w:val="1"/>
    <w:next w:val="1"/>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10">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uiPriority w:val="0"/>
    <w:pPr>
      <w:keepNext/>
      <w:keepLines/>
      <w:spacing w:before="480" w:after="120"/>
    </w:pPr>
    <w:rPr>
      <w:b/>
      <w:sz w:val="72"/>
      <w:szCs w:val="7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141</TotalTime>
  <ScaleCrop>false</ScaleCrop>
  <LinksUpToDate>false</LinksUpToDate>
  <Application>WPS Office_11.2.0.9070_F1E327BC-269C-435d-A152-05C5408002CA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2019-12-18T06:06:36Z</dcterms:created>
  <dc:creator>Shravanti</dc:creator>
  <cp:lastModifiedBy>Shravanti</cp:lastModifiedBy>
  <dcterms:modified xsi:type="dcterms:W3CDTF">2019-12-18T08:30:00Z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